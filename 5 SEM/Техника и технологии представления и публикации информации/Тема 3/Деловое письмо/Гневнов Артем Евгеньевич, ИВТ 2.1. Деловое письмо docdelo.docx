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-13"/>
        <w:tblW w:w="5200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Макетная таблица"/>
      </w:tblPr>
      <w:tblGrid>
        <w:gridCol w:w="7723"/>
        <w:gridCol w:w="200"/>
        <w:gridCol w:w="200"/>
        <w:gridCol w:w="887"/>
      </w:tblGrid>
      <w:tr w:rsidR="00A36F67" w:rsidRPr="003D0FBD" w14:paraId="43C4E44E" w14:textId="77777777" w:rsidTr="00D25C8E">
        <w:trPr>
          <w:trHeight w:val="1296"/>
          <w:tblHeader/>
        </w:trPr>
        <w:tc>
          <w:tcPr>
            <w:tcW w:w="7996" w:type="dxa"/>
            <w:shd w:val="clear" w:color="auto" w:fill="EBEBEB" w:themeFill="background2"/>
            <w:tcMar>
              <w:left w:w="360" w:type="dxa"/>
            </w:tcMar>
            <w:vAlign w:val="center"/>
          </w:tcPr>
          <w:sdt>
            <w:sdtPr>
              <w:alias w:val="Введите Ваше имя:"/>
              <w:tag w:val="Введите Ваше имя:"/>
              <w:id w:val="1888060227"/>
              <w:placeholder>
                <w:docPart w:val="E22F30811BA1439788B46ACFE968EDEC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6F191701" w14:textId="63BF2D5E" w:rsidR="00A36F67" w:rsidRPr="00D611FE" w:rsidRDefault="007E3009" w:rsidP="00D611FE">
                <w:pPr>
                  <w:pStyle w:val="afffff9"/>
                </w:pPr>
                <w:r>
                  <w:t>Гневнов Артем Евгеньевич</w:t>
                </w:r>
              </w:p>
            </w:sdtContent>
          </w:sdt>
          <w:p w14:paraId="3094829E" w14:textId="4FFC6CD4" w:rsidR="00A36F67" w:rsidRPr="003D0FBD" w:rsidRDefault="007E3009" w:rsidP="00343FBB">
            <w:pPr>
              <w:pStyle w:val="aa"/>
            </w:pPr>
            <w:r>
              <w:t>Санкт-Петербург</w:t>
            </w:r>
          </w:p>
          <w:p w14:paraId="4C63A79D" w14:textId="37C3ACD5" w:rsidR="00A36F67" w:rsidRPr="007E3009" w:rsidRDefault="007E3009" w:rsidP="00343FBB">
            <w:pPr>
              <w:pStyle w:val="aa"/>
            </w:pPr>
            <w:r>
              <w:t>7 (993) 287-31-99</w:t>
            </w:r>
            <w:r>
              <w:rPr>
                <w:lang w:bidi="ru-RU"/>
              </w:rPr>
              <w:t> </w:t>
            </w:r>
            <w:r w:rsidR="00A36F67" w:rsidRPr="003D0FBD">
              <w:rPr>
                <w:lang w:bidi="ru-RU"/>
              </w:rPr>
              <w:t xml:space="preserve">  </w:t>
            </w:r>
            <w:proofErr w:type="spellStart"/>
            <w:r>
              <w:rPr>
                <w:lang w:val="en-US" w:bidi="ru-RU"/>
              </w:rPr>
              <w:t>gnevnov</w:t>
            </w:r>
            <w:proofErr w:type="spellEnd"/>
            <w:r w:rsidRPr="007E3009">
              <w:rPr>
                <w:lang w:bidi="ru-RU"/>
              </w:rPr>
              <w:t>2016@</w:t>
            </w:r>
            <w:proofErr w:type="spellStart"/>
            <w:r>
              <w:rPr>
                <w:lang w:val="en-US" w:bidi="ru-RU"/>
              </w:rPr>
              <w:t>gmail</w:t>
            </w:r>
            <w:proofErr w:type="spellEnd"/>
            <w:r w:rsidRPr="007E3009">
              <w:rPr>
                <w:lang w:bidi="ru-RU"/>
              </w:rPr>
              <w:t>.</w:t>
            </w:r>
            <w:r>
              <w:rPr>
                <w:lang w:val="en-US" w:bidi="ru-RU"/>
              </w:rPr>
              <w:t>com</w:t>
            </w:r>
          </w:p>
        </w:tc>
        <w:tc>
          <w:tcPr>
            <w:tcW w:w="212" w:type="dxa"/>
            <w:shd w:val="clear" w:color="auto" w:fill="17AE92" w:themeFill="accent1"/>
            <w:vAlign w:val="center"/>
          </w:tcPr>
          <w:p w14:paraId="2621FF10" w14:textId="77777777" w:rsidR="00A36F67" w:rsidRPr="003D0FBD" w:rsidRDefault="00A36F67" w:rsidP="00F6207E"/>
        </w:tc>
        <w:tc>
          <w:tcPr>
            <w:tcW w:w="212" w:type="dxa"/>
            <w:shd w:val="clear" w:color="auto" w:fill="F7A23F" w:themeFill="accent2"/>
            <w:vAlign w:val="center"/>
          </w:tcPr>
          <w:p w14:paraId="0142D82A" w14:textId="77777777" w:rsidR="00A36F67" w:rsidRPr="003D0FBD" w:rsidRDefault="00A36F67" w:rsidP="00F6207E"/>
        </w:tc>
        <w:tc>
          <w:tcPr>
            <w:tcW w:w="940" w:type="dxa"/>
            <w:shd w:val="clear" w:color="auto" w:fill="6F7E84" w:themeFill="accent3"/>
            <w:vAlign w:val="center"/>
          </w:tcPr>
          <w:p w14:paraId="7C6B8471" w14:textId="77777777" w:rsidR="00A36F67" w:rsidRPr="003D0FBD" w:rsidRDefault="00A36F67" w:rsidP="00F6207E"/>
        </w:tc>
      </w:tr>
    </w:tbl>
    <w:p w14:paraId="73775016" w14:textId="0942427D" w:rsidR="00156EF1" w:rsidRPr="003D0FBD" w:rsidRDefault="007E3009" w:rsidP="00F07379">
      <w:pPr>
        <w:pStyle w:val="ab"/>
      </w:pPr>
      <w:r>
        <w:t>12.12.2024</w:t>
      </w:r>
    </w:p>
    <w:sdt>
      <w:sdtPr>
        <w:alias w:val="Введите имя получателя:"/>
        <w:tag w:val="Введите имя получателя:"/>
        <w:id w:val="1515885999"/>
        <w:placeholder>
          <w:docPart w:val="F84FFC9775F041E0AAE81BBB3558DF16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p w14:paraId="43484E55" w14:textId="345F1C9D" w:rsidR="00156EF1" w:rsidRPr="003D0FBD" w:rsidRDefault="007E3009" w:rsidP="00F07379">
          <w:pPr>
            <w:pStyle w:val="ad"/>
          </w:pPr>
          <w:r>
            <w:t>Иванов Иван Иванович</w:t>
          </w:r>
        </w:p>
      </w:sdtContent>
    </w:sdt>
    <w:p w14:paraId="2827141A" w14:textId="51235521" w:rsidR="00156EF1" w:rsidRPr="003D0FBD" w:rsidRDefault="00156EF1" w:rsidP="007E3009">
      <w:pPr>
        <w:pStyle w:val="ad"/>
      </w:pPr>
    </w:p>
    <w:p w14:paraId="7E3AF6D8" w14:textId="1554FDB3" w:rsidR="00156EF1" w:rsidRPr="003D0FBD" w:rsidRDefault="00156EF1" w:rsidP="00156EF1">
      <w:pPr>
        <w:pStyle w:val="afffffd"/>
      </w:pPr>
      <w:r w:rsidRPr="003D0FBD">
        <w:rPr>
          <w:lang w:bidi="ru-RU"/>
        </w:rPr>
        <w:t xml:space="preserve">Здравствуйте, </w:t>
      </w:r>
      <w:sdt>
        <w:sdtPr>
          <w:alias w:val="Введите имя получателя:"/>
          <w:tag w:val="Введите имя получателя:"/>
          <w:id w:val="534769426"/>
          <w:placeholder>
            <w:docPart w:val="C9B3ADDFEE6F4773B1F7383FF7D7CDAD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r w:rsidR="007E3009">
            <w:t>Иванов Иван Иванович</w:t>
          </w:r>
        </w:sdtContent>
      </w:sdt>
      <w:r w:rsidRPr="003D0FBD">
        <w:rPr>
          <w:lang w:bidi="ru-RU"/>
        </w:rPr>
        <w:t>!</w:t>
      </w:r>
    </w:p>
    <w:p w14:paraId="2EC3F417" w14:textId="1AE74635" w:rsidR="007E3009" w:rsidRPr="005D0A46" w:rsidRDefault="007E3009" w:rsidP="007E3009">
      <w:r w:rsidRPr="005D0A46">
        <w:t>Мы благодарим вас за проявленный интерес к нашей компании и за возможность обсудить перспективы сотрудничества. Настоящим письмом мы подтверждаем нашу готовность начать совместную работу над проектом "Оптимизация бизнес-процессов".</w:t>
      </w:r>
    </w:p>
    <w:p w14:paraId="2E77EE79" w14:textId="77777777" w:rsidR="007E3009" w:rsidRPr="005D0A46" w:rsidRDefault="007E3009" w:rsidP="007E3009">
      <w:r w:rsidRPr="005D0A46">
        <w:t>Для согласования деталей предлагаем организовать встречу в удобное для вас время. Мы готовы предложить следующие варианты: 20 декабря в 11:00 или 21 декабря в 15:00. Место встречи — наш офис по адресу: г. Москва, ул. Тверская, д. 10. Если предложенные даты не подходят, будем признательны за ваши предложения.</w:t>
      </w:r>
    </w:p>
    <w:p w14:paraId="6594525D" w14:textId="357D126E" w:rsidR="00156EF1" w:rsidRPr="003D0FBD" w:rsidRDefault="007E3009" w:rsidP="007E3009">
      <w:r w:rsidRPr="005D0A46">
        <w:t>С нетерпением ждем вашего ответа и надеемся на успешное и взаимовыгодное сотрудничество.</w:t>
      </w:r>
    </w:p>
    <w:p w14:paraId="0628B50C" w14:textId="77777777" w:rsidR="00156EF1" w:rsidRPr="003D0FBD" w:rsidRDefault="00675715" w:rsidP="00F07379">
      <w:pPr>
        <w:pStyle w:val="ae"/>
      </w:pPr>
      <w:sdt>
        <w:sdtPr>
          <w:alias w:val="С уважением:"/>
          <w:tag w:val="С уважением:"/>
          <w:id w:val="1350603834"/>
          <w:placeholder>
            <w:docPart w:val="C85B6366FFEF4C8689320A13CFDB72B8"/>
          </w:placeholder>
          <w:temporary/>
          <w:showingPlcHdr/>
          <w15:appearance w15:val="hidden"/>
        </w:sdtPr>
        <w:sdtEndPr/>
        <w:sdtContent>
          <w:r w:rsidR="00156EF1" w:rsidRPr="006F1118">
            <w:rPr>
              <w:lang w:bidi="ru-RU"/>
            </w:rPr>
            <w:t>С уважением,</w:t>
          </w:r>
        </w:sdtContent>
      </w:sdt>
    </w:p>
    <w:sdt>
      <w:sdtPr>
        <w:alias w:val="Введите Ваше имя:"/>
        <w:tag w:val="Введите Ваше имя:"/>
        <w:id w:val="-714654594"/>
        <w:placeholder>
          <w:docPart w:val="03914C8865C04A23AF861979AD434CFC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EndPr/>
      <w:sdtContent>
        <w:p w14:paraId="62B6391E" w14:textId="002CD105" w:rsidR="00D611FE" w:rsidRDefault="007E3009" w:rsidP="00D611FE">
          <w:pPr>
            <w:pStyle w:val="af"/>
          </w:pPr>
          <w:r>
            <w:t>Гневнов Артем Евгеньевич</w:t>
          </w:r>
        </w:p>
      </w:sdtContent>
    </w:sdt>
    <w:sectPr w:rsidR="00D611FE" w:rsidSect="0002564C">
      <w:footerReference w:type="default" r:id="rId10"/>
      <w:footerReference w:type="first" r:id="rId11"/>
      <w:pgSz w:w="11906" w:h="16838" w:code="9"/>
      <w:pgMar w:top="1009" w:right="1446" w:bottom="2880" w:left="1797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CDE27" w14:textId="77777777" w:rsidR="00675715" w:rsidRDefault="00675715">
      <w:pPr>
        <w:spacing w:after="0" w:line="240" w:lineRule="auto"/>
      </w:pPr>
      <w:r>
        <w:separator/>
      </w:r>
    </w:p>
  </w:endnote>
  <w:endnote w:type="continuationSeparator" w:id="0">
    <w:p w14:paraId="74186727" w14:textId="77777777" w:rsidR="00675715" w:rsidRDefault="00675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Макетная таблица нижнего колонтитула"/>
    </w:tblPr>
    <w:tblGrid>
      <w:gridCol w:w="348"/>
      <w:gridCol w:w="7304"/>
      <w:gridCol w:w="194"/>
      <w:gridCol w:w="194"/>
      <w:gridCol w:w="970"/>
    </w:tblGrid>
    <w:tr w:rsidR="00CB2712" w14:paraId="48EF4542" w14:textId="77777777" w:rsidTr="00E12DAB">
      <w:trPr>
        <w:trHeight w:hRule="exact" w:val="288"/>
      </w:trPr>
      <w:tc>
        <w:tcPr>
          <w:tcW w:w="361" w:type="dxa"/>
          <w:shd w:val="clear" w:color="auto" w:fill="EBEBEB" w:themeFill="background2"/>
          <w:vAlign w:val="center"/>
        </w:tcPr>
        <w:p w14:paraId="12F70C59" w14:textId="77777777" w:rsidR="00CB2712" w:rsidRDefault="00CB2712" w:rsidP="00CB2712"/>
      </w:tc>
      <w:tc>
        <w:tcPr>
          <w:tcW w:w="7595" w:type="dxa"/>
          <w:shd w:val="clear" w:color="auto" w:fill="EBEBEB" w:themeFill="background2"/>
          <w:vAlign w:val="center"/>
        </w:tcPr>
        <w:p w14:paraId="2AA17F83" w14:textId="77777777" w:rsidR="00CB2712" w:rsidRDefault="00AE267E" w:rsidP="00CB2712">
          <w:r>
            <w:rPr>
              <w:lang w:bidi="ru-RU"/>
            </w:rPr>
            <w:fldChar w:fldCharType="begin"/>
          </w:r>
          <w:r>
            <w:rPr>
              <w:lang w:bidi="ru-RU"/>
            </w:rPr>
            <w:instrText xml:space="preserve"> PAGE   \* MERGEFORMAT </w:instrText>
          </w:r>
          <w:r>
            <w:rPr>
              <w:lang w:bidi="ru-RU"/>
            </w:rPr>
            <w:fldChar w:fldCharType="separate"/>
          </w:r>
          <w:r w:rsidR="00A35FEA">
            <w:rPr>
              <w:noProof/>
              <w:lang w:bidi="ru-RU"/>
            </w:rPr>
            <w:t>0</w:t>
          </w:r>
          <w:r>
            <w:rPr>
              <w:noProof/>
              <w:lang w:bidi="ru-RU"/>
            </w:rPr>
            <w:fldChar w:fldCharType="end"/>
          </w:r>
        </w:p>
      </w:tc>
      <w:tc>
        <w:tcPr>
          <w:tcW w:w="202" w:type="dxa"/>
          <w:shd w:val="clear" w:color="auto" w:fill="17AE92" w:themeFill="accent1"/>
          <w:vAlign w:val="center"/>
        </w:tcPr>
        <w:p w14:paraId="10A57B84" w14:textId="77777777" w:rsidR="00CB2712" w:rsidRDefault="00CB2712" w:rsidP="00CB2712"/>
      </w:tc>
      <w:tc>
        <w:tcPr>
          <w:tcW w:w="202" w:type="dxa"/>
          <w:shd w:val="clear" w:color="auto" w:fill="F7A23F" w:themeFill="accent2"/>
          <w:vAlign w:val="center"/>
        </w:tcPr>
        <w:p w14:paraId="37802FE6" w14:textId="77777777" w:rsidR="00CB2712" w:rsidRDefault="00CB2712" w:rsidP="00CB2712"/>
      </w:tc>
      <w:tc>
        <w:tcPr>
          <w:tcW w:w="1009" w:type="dxa"/>
          <w:shd w:val="clear" w:color="auto" w:fill="6F7E84" w:themeFill="accent3"/>
          <w:vAlign w:val="center"/>
        </w:tcPr>
        <w:p w14:paraId="4BBA6631" w14:textId="77777777" w:rsidR="00CB2712" w:rsidRDefault="00CB2712" w:rsidP="00CB2712"/>
      </w:tc>
    </w:tr>
  </w:tbl>
  <w:p w14:paraId="1E40DE8E" w14:textId="77777777" w:rsidR="00CB2712" w:rsidRDefault="00CB2712" w:rsidP="00CB271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00" w:type="pct"/>
      <w:tblInd w:w="-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Макетная таблица нижнего колонтитула"/>
    </w:tblPr>
    <w:tblGrid>
      <w:gridCol w:w="347"/>
      <w:gridCol w:w="7347"/>
      <w:gridCol w:w="180"/>
      <w:gridCol w:w="180"/>
      <w:gridCol w:w="956"/>
    </w:tblGrid>
    <w:tr w:rsidR="006515E8" w14:paraId="496F7D7A" w14:textId="77777777" w:rsidTr="00E12DAB">
      <w:trPr>
        <w:trHeight w:hRule="exact" w:val="288"/>
      </w:trPr>
      <w:tc>
        <w:tcPr>
          <w:tcW w:w="360" w:type="dxa"/>
          <w:shd w:val="clear" w:color="auto" w:fill="EBEBEB" w:themeFill="background2"/>
          <w:vAlign w:val="center"/>
        </w:tcPr>
        <w:p w14:paraId="48191903" w14:textId="77777777" w:rsidR="006515E8" w:rsidRDefault="006515E8" w:rsidP="006515E8"/>
      </w:tc>
      <w:tc>
        <w:tcPr>
          <w:tcW w:w="7646" w:type="dxa"/>
          <w:shd w:val="clear" w:color="auto" w:fill="EBEBEB" w:themeFill="background2"/>
          <w:vAlign w:val="center"/>
        </w:tcPr>
        <w:p w14:paraId="05E15844" w14:textId="77777777" w:rsidR="006515E8" w:rsidRDefault="006515E8" w:rsidP="006515E8"/>
      </w:tc>
      <w:tc>
        <w:tcPr>
          <w:tcW w:w="187" w:type="dxa"/>
          <w:shd w:val="clear" w:color="auto" w:fill="17AE92" w:themeFill="accent1"/>
          <w:vAlign w:val="center"/>
        </w:tcPr>
        <w:p w14:paraId="3103E9D1" w14:textId="77777777" w:rsidR="006515E8" w:rsidRDefault="006515E8" w:rsidP="006515E8"/>
      </w:tc>
      <w:tc>
        <w:tcPr>
          <w:tcW w:w="187" w:type="dxa"/>
          <w:shd w:val="clear" w:color="auto" w:fill="F7A23F" w:themeFill="accent2"/>
          <w:vAlign w:val="center"/>
        </w:tcPr>
        <w:p w14:paraId="7E2DCAD8" w14:textId="77777777" w:rsidR="006515E8" w:rsidRDefault="006515E8" w:rsidP="006515E8"/>
      </w:tc>
      <w:tc>
        <w:tcPr>
          <w:tcW w:w="994" w:type="dxa"/>
          <w:shd w:val="clear" w:color="auto" w:fill="6F7E84" w:themeFill="accent3"/>
          <w:vAlign w:val="center"/>
        </w:tcPr>
        <w:p w14:paraId="3DCBAB18" w14:textId="77777777" w:rsidR="006515E8" w:rsidRDefault="006515E8" w:rsidP="006515E8"/>
      </w:tc>
    </w:tr>
  </w:tbl>
  <w:p w14:paraId="552D8F48" w14:textId="77777777" w:rsidR="00D25C8E" w:rsidRDefault="00D25C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BB80D" w14:textId="77777777" w:rsidR="00675715" w:rsidRDefault="00675715">
      <w:pPr>
        <w:spacing w:after="0" w:line="240" w:lineRule="auto"/>
      </w:pPr>
      <w:r>
        <w:separator/>
      </w:r>
    </w:p>
  </w:footnote>
  <w:footnote w:type="continuationSeparator" w:id="0">
    <w:p w14:paraId="7D295027" w14:textId="77777777" w:rsidR="00675715" w:rsidRDefault="00675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09"/>
    <w:rsid w:val="00000A9D"/>
    <w:rsid w:val="0002564C"/>
    <w:rsid w:val="00156EF1"/>
    <w:rsid w:val="002229ED"/>
    <w:rsid w:val="002C2563"/>
    <w:rsid w:val="00343FBB"/>
    <w:rsid w:val="0037096C"/>
    <w:rsid w:val="003D0FBD"/>
    <w:rsid w:val="00401E15"/>
    <w:rsid w:val="00480808"/>
    <w:rsid w:val="004B5284"/>
    <w:rsid w:val="00565E2F"/>
    <w:rsid w:val="005E5E2B"/>
    <w:rsid w:val="006515E8"/>
    <w:rsid w:val="00675715"/>
    <w:rsid w:val="006F1118"/>
    <w:rsid w:val="00741FDE"/>
    <w:rsid w:val="007E3009"/>
    <w:rsid w:val="008347EF"/>
    <w:rsid w:val="00946252"/>
    <w:rsid w:val="0098300D"/>
    <w:rsid w:val="009E37DE"/>
    <w:rsid w:val="009F0B81"/>
    <w:rsid w:val="00A35FEA"/>
    <w:rsid w:val="00A36F67"/>
    <w:rsid w:val="00AB1341"/>
    <w:rsid w:val="00AE267E"/>
    <w:rsid w:val="00B8163C"/>
    <w:rsid w:val="00B9569D"/>
    <w:rsid w:val="00BC3EF5"/>
    <w:rsid w:val="00BF473C"/>
    <w:rsid w:val="00C62B67"/>
    <w:rsid w:val="00CB2712"/>
    <w:rsid w:val="00CD5E29"/>
    <w:rsid w:val="00D25C8E"/>
    <w:rsid w:val="00D35E92"/>
    <w:rsid w:val="00D4190C"/>
    <w:rsid w:val="00D611FE"/>
    <w:rsid w:val="00D66811"/>
    <w:rsid w:val="00D906CA"/>
    <w:rsid w:val="00E12DAB"/>
    <w:rsid w:val="00E156BA"/>
    <w:rsid w:val="00EB1088"/>
    <w:rsid w:val="00EE4599"/>
    <w:rsid w:val="00F07379"/>
    <w:rsid w:val="00F30102"/>
    <w:rsid w:val="00F353FD"/>
    <w:rsid w:val="00F4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EAF77"/>
  <w15:chartTrackingRefBased/>
  <w15:docId w15:val="{62A7F164-5D91-433F-B364-48505C2A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1118"/>
  </w:style>
  <w:style w:type="paragraph" w:styleId="1">
    <w:name w:val="heading 1"/>
    <w:basedOn w:val="a1"/>
    <w:next w:val="a1"/>
    <w:link w:val="10"/>
    <w:uiPriority w:val="7"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748" w:themeColor="accent1" w:themeShade="80"/>
      <w:sz w:val="32"/>
      <w:szCs w:val="32"/>
    </w:rPr>
  </w:style>
  <w:style w:type="paragraph" w:styleId="21">
    <w:name w:val="heading 2"/>
    <w:basedOn w:val="a1"/>
    <w:next w:val="a1"/>
    <w:link w:val="22"/>
    <w:uiPriority w:val="8"/>
    <w:semiHidden/>
    <w:unhideWhenUsed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748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826C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B564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18"/>
    <w:unhideWhenUsed/>
    <w:pPr>
      <w:spacing w:after="0" w:line="240" w:lineRule="auto"/>
    </w:pPr>
  </w:style>
  <w:style w:type="character" w:customStyle="1" w:styleId="a6">
    <w:name w:val="Нижний колонтитул Знак"/>
    <w:basedOn w:val="a2"/>
    <w:link w:val="a5"/>
    <w:uiPriority w:val="18"/>
    <w:rsid w:val="00C62B67"/>
  </w:style>
  <w:style w:type="character" w:styleId="a7">
    <w:name w:val="Placeholder Text"/>
    <w:basedOn w:val="a2"/>
    <w:uiPriority w:val="99"/>
    <w:semiHidden/>
    <w:rsid w:val="00CD5E29"/>
    <w:rPr>
      <w:color w:val="3A3A3A" w:themeColor="background2" w:themeShade="40"/>
    </w:rPr>
  </w:style>
  <w:style w:type="paragraph" w:styleId="a8">
    <w:name w:val="header"/>
    <w:basedOn w:val="a1"/>
    <w:link w:val="a9"/>
    <w:uiPriority w:val="19"/>
    <w:unhideWhenUsed/>
    <w:rsid w:val="00EE4599"/>
    <w:pPr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19"/>
    <w:rsid w:val="00EE4599"/>
  </w:style>
  <w:style w:type="paragraph" w:customStyle="1" w:styleId="aa">
    <w:name w:val="Адрес отправителя"/>
    <w:basedOn w:val="a1"/>
    <w:uiPriority w:val="1"/>
    <w:qFormat/>
    <w:rsid w:val="00343FBB"/>
    <w:pPr>
      <w:spacing w:after="0" w:line="264" w:lineRule="auto"/>
    </w:pPr>
  </w:style>
  <w:style w:type="paragraph" w:styleId="ab">
    <w:name w:val="Date"/>
    <w:basedOn w:val="a1"/>
    <w:next w:val="a1"/>
    <w:link w:val="ac"/>
    <w:uiPriority w:val="2"/>
    <w:unhideWhenUsed/>
    <w:rsid w:val="00D25C8E"/>
    <w:pPr>
      <w:spacing w:before="1000" w:after="400"/>
    </w:pPr>
  </w:style>
  <w:style w:type="character" w:customStyle="1" w:styleId="ac">
    <w:name w:val="Дата Знак"/>
    <w:basedOn w:val="a2"/>
    <w:link w:val="ab"/>
    <w:uiPriority w:val="2"/>
    <w:rsid w:val="00D25C8E"/>
  </w:style>
  <w:style w:type="paragraph" w:customStyle="1" w:styleId="ad">
    <w:name w:val="Адрес получателя"/>
    <w:basedOn w:val="a1"/>
    <w:uiPriority w:val="3"/>
    <w:qFormat/>
    <w:rsid w:val="003D0FBD"/>
    <w:pPr>
      <w:spacing w:after="480"/>
      <w:contextualSpacing/>
    </w:pPr>
  </w:style>
  <w:style w:type="paragraph" w:styleId="ae">
    <w:name w:val="Closing"/>
    <w:basedOn w:val="a1"/>
    <w:next w:val="af"/>
    <w:link w:val="af0"/>
    <w:uiPriority w:val="5"/>
    <w:unhideWhenUsed/>
    <w:qFormat/>
    <w:pPr>
      <w:spacing w:before="600" w:after="800"/>
    </w:pPr>
  </w:style>
  <w:style w:type="character" w:customStyle="1" w:styleId="af0">
    <w:name w:val="Прощание Знак"/>
    <w:basedOn w:val="a2"/>
    <w:link w:val="ae"/>
    <w:uiPriority w:val="5"/>
    <w:rsid w:val="00343FBB"/>
  </w:style>
  <w:style w:type="paragraph" w:styleId="af">
    <w:name w:val="Signature"/>
    <w:basedOn w:val="a1"/>
    <w:next w:val="a1"/>
    <w:link w:val="af1"/>
    <w:uiPriority w:val="6"/>
    <w:unhideWhenUsed/>
    <w:qFormat/>
    <w:pPr>
      <w:spacing w:after="600"/>
    </w:pPr>
  </w:style>
  <w:style w:type="character" w:customStyle="1" w:styleId="af1">
    <w:name w:val="Подпись Знак"/>
    <w:basedOn w:val="a2"/>
    <w:link w:val="af"/>
    <w:uiPriority w:val="6"/>
    <w:rsid w:val="00343FBB"/>
  </w:style>
  <w:style w:type="paragraph" w:styleId="af2">
    <w:name w:val="Balloon Text"/>
    <w:basedOn w:val="a1"/>
    <w:link w:val="af3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2C2563"/>
    <w:rPr>
      <w:rFonts w:ascii="Segoe UI" w:hAnsi="Segoe UI" w:cs="Segoe UI"/>
      <w:szCs w:val="18"/>
    </w:rPr>
  </w:style>
  <w:style w:type="paragraph" w:styleId="af4">
    <w:name w:val="Bibliography"/>
    <w:basedOn w:val="a1"/>
    <w:next w:val="a1"/>
    <w:uiPriority w:val="37"/>
    <w:semiHidden/>
    <w:unhideWhenUsed/>
    <w:rsid w:val="002C2563"/>
  </w:style>
  <w:style w:type="paragraph" w:styleId="af5">
    <w:name w:val="Block Text"/>
    <w:basedOn w:val="a1"/>
    <w:uiPriority w:val="99"/>
    <w:semiHidden/>
    <w:unhideWhenUsed/>
    <w:rsid w:val="00CD5E29"/>
    <w:pPr>
      <w:pBdr>
        <w:top w:val="single" w:sz="2" w:space="10" w:color="17AE92" w:themeColor="accent1" w:frame="1"/>
        <w:left w:val="single" w:sz="2" w:space="10" w:color="17AE92" w:themeColor="accent1" w:frame="1"/>
        <w:bottom w:val="single" w:sz="2" w:space="10" w:color="17AE92" w:themeColor="accent1" w:frame="1"/>
        <w:right w:val="single" w:sz="2" w:space="10" w:color="17AE92" w:themeColor="accent1" w:frame="1"/>
      </w:pBdr>
      <w:ind w:left="1152" w:right="1152"/>
    </w:pPr>
    <w:rPr>
      <w:rFonts w:eastAsiaTheme="minorEastAsia"/>
      <w:i/>
      <w:iCs/>
      <w:color w:val="11826C" w:themeColor="accent1" w:themeShade="BF"/>
    </w:rPr>
  </w:style>
  <w:style w:type="paragraph" w:styleId="af6">
    <w:name w:val="Body Text"/>
    <w:basedOn w:val="a1"/>
    <w:link w:val="af7"/>
    <w:uiPriority w:val="99"/>
    <w:semiHidden/>
    <w:unhideWhenUsed/>
    <w:rsid w:val="002C2563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2C2563"/>
  </w:style>
  <w:style w:type="paragraph" w:styleId="23">
    <w:name w:val="Body Text 2"/>
    <w:basedOn w:val="a1"/>
    <w:link w:val="24"/>
    <w:uiPriority w:val="99"/>
    <w:semiHidden/>
    <w:unhideWhenUsed/>
    <w:rsid w:val="002C2563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2C2563"/>
  </w:style>
  <w:style w:type="paragraph" w:styleId="33">
    <w:name w:val="Body Text 3"/>
    <w:basedOn w:val="a1"/>
    <w:link w:val="34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2C2563"/>
    <w:rPr>
      <w:szCs w:val="16"/>
    </w:rPr>
  </w:style>
  <w:style w:type="paragraph" w:styleId="af8">
    <w:name w:val="Body Text First Indent"/>
    <w:basedOn w:val="af6"/>
    <w:link w:val="af9"/>
    <w:uiPriority w:val="99"/>
    <w:semiHidden/>
    <w:unhideWhenUsed/>
    <w:rsid w:val="002C2563"/>
    <w:pPr>
      <w:spacing w:after="200"/>
      <w:ind w:firstLine="360"/>
    </w:pPr>
  </w:style>
  <w:style w:type="character" w:customStyle="1" w:styleId="af9">
    <w:name w:val="Красная строка Знак"/>
    <w:basedOn w:val="af7"/>
    <w:link w:val="af8"/>
    <w:uiPriority w:val="99"/>
    <w:semiHidden/>
    <w:rsid w:val="002C2563"/>
  </w:style>
  <w:style w:type="paragraph" w:styleId="afa">
    <w:name w:val="Body Text Indent"/>
    <w:basedOn w:val="a1"/>
    <w:link w:val="afb"/>
    <w:uiPriority w:val="99"/>
    <w:semiHidden/>
    <w:unhideWhenUsed/>
    <w:rsid w:val="002C2563"/>
    <w:pPr>
      <w:spacing w:after="120"/>
      <w:ind w:left="360"/>
    </w:pPr>
  </w:style>
  <w:style w:type="character" w:customStyle="1" w:styleId="afb">
    <w:name w:val="Основной текст с отступом Знак"/>
    <w:basedOn w:val="a2"/>
    <w:link w:val="afa"/>
    <w:uiPriority w:val="99"/>
    <w:semiHidden/>
    <w:rsid w:val="002C2563"/>
  </w:style>
  <w:style w:type="paragraph" w:styleId="25">
    <w:name w:val="Body Text First Indent 2"/>
    <w:basedOn w:val="afa"/>
    <w:link w:val="26"/>
    <w:uiPriority w:val="99"/>
    <w:semiHidden/>
    <w:unhideWhenUsed/>
    <w:rsid w:val="002C2563"/>
    <w:pPr>
      <w:spacing w:after="200"/>
      <w:ind w:firstLine="360"/>
    </w:pPr>
  </w:style>
  <w:style w:type="character" w:customStyle="1" w:styleId="26">
    <w:name w:val="Красная строка 2 Знак"/>
    <w:basedOn w:val="afb"/>
    <w:link w:val="25"/>
    <w:uiPriority w:val="99"/>
    <w:semiHidden/>
    <w:rsid w:val="002C2563"/>
  </w:style>
  <w:style w:type="paragraph" w:styleId="27">
    <w:name w:val="Body Text Indent 2"/>
    <w:basedOn w:val="a1"/>
    <w:link w:val="28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2C2563"/>
  </w:style>
  <w:style w:type="paragraph" w:styleId="35">
    <w:name w:val="Body Text Indent 3"/>
    <w:basedOn w:val="a1"/>
    <w:link w:val="36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2C2563"/>
    <w:rPr>
      <w:szCs w:val="16"/>
    </w:rPr>
  </w:style>
  <w:style w:type="character" w:styleId="afc">
    <w:name w:val="Book Title"/>
    <w:basedOn w:val="a2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afd">
    <w:name w:val="caption"/>
    <w:basedOn w:val="a1"/>
    <w:next w:val="a1"/>
    <w:uiPriority w:val="35"/>
    <w:semiHidden/>
    <w:unhideWhenUsed/>
    <w:qFormat/>
    <w:rsid w:val="002C2563"/>
    <w:pPr>
      <w:spacing w:line="240" w:lineRule="auto"/>
    </w:pPr>
    <w:rPr>
      <w:i/>
      <w:iCs/>
      <w:color w:val="1F2123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7EE" w:themeFill="accent1" w:themeFillTint="33"/>
    </w:tcPr>
    <w:tblStylePr w:type="firstRow">
      <w:rPr>
        <w:b/>
        <w:bCs/>
      </w:rPr>
      <w:tblPr/>
      <w:tcPr>
        <w:shd w:val="clear" w:color="auto" w:fill="90F0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F0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CD8" w:themeFill="accent2" w:themeFillTint="33"/>
    </w:tcPr>
    <w:tblStylePr w:type="firstRow">
      <w:rPr>
        <w:b/>
        <w:bCs/>
      </w:rPr>
      <w:tblPr/>
      <w:tcPr>
        <w:shd w:val="clear" w:color="auto" w:fill="FBD9B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9B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5E6" w:themeFill="accent3" w:themeFillTint="33"/>
    </w:tcPr>
    <w:tblStylePr w:type="firstRow">
      <w:rPr>
        <w:b/>
        <w:bCs/>
      </w:rPr>
      <w:tblPr/>
      <w:tcPr>
        <w:shd w:val="clear" w:color="auto" w:fill="C4CB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B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BF8" w:themeFill="accent4" w:themeFillTint="33"/>
    </w:tcPr>
    <w:tblStylePr w:type="firstRow">
      <w:rPr>
        <w:b/>
        <w:bCs/>
      </w:rPr>
      <w:tblPr/>
      <w:tcPr>
        <w:shd w:val="clear" w:color="auto" w:fill="94D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D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DDB" w:themeFill="accent5" w:themeFillTint="33"/>
    </w:tcPr>
    <w:tblStylePr w:type="firstRow">
      <w:rPr>
        <w:b/>
        <w:bCs/>
      </w:rPr>
      <w:tblPr/>
      <w:tcPr>
        <w:shd w:val="clear" w:color="auto" w:fill="F3BCB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CB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0D8" w:themeFill="accent6" w:themeFillTint="33"/>
    </w:tcPr>
    <w:tblStylePr w:type="firstRow">
      <w:rPr>
        <w:b/>
        <w:bCs/>
      </w:rPr>
      <w:tblPr/>
      <w:tcPr>
        <w:shd w:val="clear" w:color="auto" w:fill="C4E2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E2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2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7095" w:themeFill="accent4" w:themeFillShade="CC"/>
      </w:tcPr>
    </w:tblStylePr>
    <w:tblStylePr w:type="lastRow">
      <w:rPr>
        <w:b/>
        <w:bCs/>
        <w:color w:val="1270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5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6469" w:themeFill="accent3" w:themeFillShade="CC"/>
      </w:tcPr>
    </w:tblStylePr>
    <w:tblStylePr w:type="lastRow">
      <w:rPr>
        <w:b/>
        <w:bCs/>
        <w:color w:val="58646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E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8E36" w:themeFill="accent6" w:themeFillShade="CC"/>
      </w:tcPr>
    </w:tblStylePr>
    <w:tblStylePr w:type="lastRow">
      <w:rPr>
        <w:b/>
        <w:bCs/>
        <w:color w:val="588E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2D21" w:themeFill="accent5" w:themeFillShade="CC"/>
      </w:tcPr>
    </w:tblStylePr>
    <w:tblStylePr w:type="lastRow">
      <w:rPr>
        <w:b/>
        <w:bCs/>
        <w:color w:val="D22D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8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857" w:themeColor="accent1" w:themeShade="99"/>
          <w:insideV w:val="nil"/>
        </w:tcBorders>
        <w:shd w:val="clear" w:color="auto" w:fill="0D68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857" w:themeFill="accent1" w:themeFillShade="99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75EC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2630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26307" w:themeColor="accent2" w:themeShade="99"/>
          <w:insideV w:val="nil"/>
        </w:tcBorders>
        <w:shd w:val="clear" w:color="auto" w:fill="B2630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6307" w:themeFill="accent2" w:themeFillShade="99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09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8DBB" w:themeColor="accent4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2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B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B4F" w:themeColor="accent3" w:themeShade="99"/>
          <w:insideV w:val="nil"/>
        </w:tcBorders>
        <w:shd w:val="clear" w:color="auto" w:fill="424B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B4F" w:themeFill="accent3" w:themeFillShade="99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7E84" w:themeColor="accent3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5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54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5470" w:themeColor="accent4" w:themeShade="99"/>
          <w:insideV w:val="nil"/>
        </w:tcBorders>
        <w:shd w:val="clear" w:color="auto" w:fill="0E54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5470" w:themeFill="accent4" w:themeFillShade="99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79CD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B344" w:themeColor="accent6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21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2119" w:themeColor="accent5" w:themeShade="99"/>
          <w:insideV w:val="nil"/>
        </w:tcBorders>
        <w:shd w:val="clear" w:color="auto" w:fill="9E21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119" w:themeFill="accent5" w:themeFillShade="99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1ABA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3584E" w:themeColor="accent5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6B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6B28" w:themeColor="accent6" w:themeShade="99"/>
          <w:insideV w:val="nil"/>
        </w:tcBorders>
        <w:shd w:val="clear" w:color="auto" w:fill="426B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6B28" w:themeFill="accent6" w:themeFillShade="99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B6DB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2C2563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aff3">
    <w:name w:val="Текст примечания Знак"/>
    <w:basedOn w:val="a2"/>
    <w:link w:val="aff2"/>
    <w:uiPriority w:val="99"/>
    <w:semiHidden/>
    <w:rsid w:val="002C2563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2C2563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2C2563"/>
    <w:rPr>
      <w:b/>
      <w:bCs/>
      <w:szCs w:val="20"/>
    </w:rPr>
  </w:style>
  <w:style w:type="table" w:styleId="aff6">
    <w:name w:val="Dark List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6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826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520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E7B0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E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E6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45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698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1C1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2A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9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86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Схема документа Знак"/>
    <w:basedOn w:val="a2"/>
    <w:link w:val="aff7"/>
    <w:uiPriority w:val="99"/>
    <w:semiHidden/>
    <w:rsid w:val="002C2563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2C2563"/>
    <w:pPr>
      <w:spacing w:after="0" w:line="240" w:lineRule="auto"/>
    </w:pPr>
  </w:style>
  <w:style w:type="character" w:customStyle="1" w:styleId="affa">
    <w:name w:val="Электронная подпись Знак"/>
    <w:basedOn w:val="a2"/>
    <w:link w:val="aff9"/>
    <w:uiPriority w:val="99"/>
    <w:semiHidden/>
    <w:rsid w:val="002C2563"/>
  </w:style>
  <w:style w:type="character" w:styleId="affb">
    <w:name w:val="Emphasis"/>
    <w:basedOn w:val="a2"/>
    <w:uiPriority w:val="20"/>
    <w:semiHidden/>
    <w:unhideWhenUsed/>
    <w:qFormat/>
    <w:rsid w:val="002C2563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2C2563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affe">
    <w:name w:val="Текст концевой сноски Знак"/>
    <w:basedOn w:val="a2"/>
    <w:link w:val="affd"/>
    <w:uiPriority w:val="99"/>
    <w:semiHidden/>
    <w:rsid w:val="002C2563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0">
    <w:name w:val="FollowedHyperlink"/>
    <w:basedOn w:val="a2"/>
    <w:uiPriority w:val="99"/>
    <w:semiHidden/>
    <w:unhideWhenUsed/>
    <w:rsid w:val="002C2563"/>
    <w:rPr>
      <w:color w:val="885BA2" w:themeColor="followedHyperlink"/>
      <w:u w:val="single"/>
    </w:rPr>
  </w:style>
  <w:style w:type="character" w:styleId="afff1">
    <w:name w:val="footnote reference"/>
    <w:basedOn w:val="a2"/>
    <w:uiPriority w:val="99"/>
    <w:semiHidden/>
    <w:unhideWhenUsed/>
    <w:rsid w:val="002C2563"/>
    <w:rPr>
      <w:vertAlign w:val="superscript"/>
    </w:rPr>
  </w:style>
  <w:style w:type="paragraph" w:styleId="afff2">
    <w:name w:val="footnote text"/>
    <w:basedOn w:val="a1"/>
    <w:link w:val="afff3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afff3">
    <w:name w:val="Текст сноски Знак"/>
    <w:basedOn w:val="a2"/>
    <w:link w:val="afff2"/>
    <w:uiPriority w:val="99"/>
    <w:semiHidden/>
    <w:rsid w:val="002C2563"/>
    <w:rPr>
      <w:szCs w:val="20"/>
    </w:rPr>
  </w:style>
  <w:style w:type="table" w:styleId="-13">
    <w:name w:val="Grid Table 1 Light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0F0DE" w:themeColor="accent1" w:themeTint="66"/>
        <w:left w:val="single" w:sz="4" w:space="0" w:color="90F0DE" w:themeColor="accent1" w:themeTint="66"/>
        <w:bottom w:val="single" w:sz="4" w:space="0" w:color="90F0DE" w:themeColor="accent1" w:themeTint="66"/>
        <w:right w:val="single" w:sz="4" w:space="0" w:color="90F0DE" w:themeColor="accent1" w:themeTint="66"/>
        <w:insideH w:val="single" w:sz="4" w:space="0" w:color="90F0DE" w:themeColor="accent1" w:themeTint="66"/>
        <w:insideV w:val="single" w:sz="4" w:space="0" w:color="90F0D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BD9B2" w:themeColor="accent2" w:themeTint="66"/>
        <w:left w:val="single" w:sz="4" w:space="0" w:color="FBD9B2" w:themeColor="accent2" w:themeTint="66"/>
        <w:bottom w:val="single" w:sz="4" w:space="0" w:color="FBD9B2" w:themeColor="accent2" w:themeTint="66"/>
        <w:right w:val="single" w:sz="4" w:space="0" w:color="FBD9B2" w:themeColor="accent2" w:themeTint="66"/>
        <w:insideH w:val="single" w:sz="4" w:space="0" w:color="FBD9B2" w:themeColor="accent2" w:themeTint="66"/>
        <w:insideV w:val="single" w:sz="4" w:space="0" w:color="FBD9B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4CBCE" w:themeColor="accent3" w:themeTint="66"/>
        <w:left w:val="single" w:sz="4" w:space="0" w:color="C4CBCE" w:themeColor="accent3" w:themeTint="66"/>
        <w:bottom w:val="single" w:sz="4" w:space="0" w:color="C4CBCE" w:themeColor="accent3" w:themeTint="66"/>
        <w:right w:val="single" w:sz="4" w:space="0" w:color="C4CBCE" w:themeColor="accent3" w:themeTint="66"/>
        <w:insideH w:val="single" w:sz="4" w:space="0" w:color="C4CBCE" w:themeColor="accent3" w:themeTint="66"/>
        <w:insideV w:val="single" w:sz="4" w:space="0" w:color="C4CB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4D7F1" w:themeColor="accent4" w:themeTint="66"/>
        <w:left w:val="single" w:sz="4" w:space="0" w:color="94D7F1" w:themeColor="accent4" w:themeTint="66"/>
        <w:bottom w:val="single" w:sz="4" w:space="0" w:color="94D7F1" w:themeColor="accent4" w:themeTint="66"/>
        <w:right w:val="single" w:sz="4" w:space="0" w:color="94D7F1" w:themeColor="accent4" w:themeTint="66"/>
        <w:insideH w:val="single" w:sz="4" w:space="0" w:color="94D7F1" w:themeColor="accent4" w:themeTint="66"/>
        <w:insideV w:val="single" w:sz="4" w:space="0" w:color="94D7F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BCB8" w:themeColor="accent5" w:themeTint="66"/>
        <w:left w:val="single" w:sz="4" w:space="0" w:color="F3BCB8" w:themeColor="accent5" w:themeTint="66"/>
        <w:bottom w:val="single" w:sz="4" w:space="0" w:color="F3BCB8" w:themeColor="accent5" w:themeTint="66"/>
        <w:right w:val="single" w:sz="4" w:space="0" w:color="F3BCB8" w:themeColor="accent5" w:themeTint="66"/>
        <w:insideH w:val="single" w:sz="4" w:space="0" w:color="F3BCB8" w:themeColor="accent5" w:themeTint="66"/>
        <w:insideV w:val="single" w:sz="4" w:space="0" w:color="F3BCB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4E2B2" w:themeColor="accent6" w:themeTint="66"/>
        <w:left w:val="single" w:sz="4" w:space="0" w:color="C4E2B2" w:themeColor="accent6" w:themeTint="66"/>
        <w:bottom w:val="single" w:sz="4" w:space="0" w:color="C4E2B2" w:themeColor="accent6" w:themeTint="66"/>
        <w:right w:val="single" w:sz="4" w:space="0" w:color="C4E2B2" w:themeColor="accent6" w:themeTint="66"/>
        <w:insideH w:val="single" w:sz="4" w:space="0" w:color="C4E2B2" w:themeColor="accent6" w:themeTint="66"/>
        <w:insideV w:val="single" w:sz="4" w:space="0" w:color="C4E2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58E9CD" w:themeColor="accent1" w:themeTint="99"/>
        <w:bottom w:val="single" w:sz="2" w:space="0" w:color="58E9CD" w:themeColor="accent1" w:themeTint="99"/>
        <w:insideH w:val="single" w:sz="2" w:space="0" w:color="58E9CD" w:themeColor="accent1" w:themeTint="99"/>
        <w:insideV w:val="single" w:sz="2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E9C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220">
    <w:name w:val="Grid Table 2 Accent 2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AC78B" w:themeColor="accent2" w:themeTint="99"/>
        <w:bottom w:val="single" w:sz="2" w:space="0" w:color="FAC78B" w:themeColor="accent2" w:themeTint="99"/>
        <w:insideH w:val="single" w:sz="2" w:space="0" w:color="FAC78B" w:themeColor="accent2" w:themeTint="99"/>
        <w:insideV w:val="single" w:sz="2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C78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230">
    <w:name w:val="Grid Table 2 Accent 3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A7B1B5" w:themeColor="accent3" w:themeTint="99"/>
        <w:bottom w:val="single" w:sz="2" w:space="0" w:color="A7B1B5" w:themeColor="accent3" w:themeTint="99"/>
        <w:insideH w:val="single" w:sz="2" w:space="0" w:color="A7B1B5" w:themeColor="accent3" w:themeTint="99"/>
        <w:insideV w:val="single" w:sz="2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B1B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24">
    <w:name w:val="Grid Table 2 Accent 4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5EC3EB" w:themeColor="accent4" w:themeTint="99"/>
        <w:bottom w:val="single" w:sz="2" w:space="0" w:color="5EC3EB" w:themeColor="accent4" w:themeTint="99"/>
        <w:insideH w:val="single" w:sz="2" w:space="0" w:color="5EC3EB" w:themeColor="accent4" w:themeTint="99"/>
        <w:insideV w:val="single" w:sz="2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EC3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25">
    <w:name w:val="Grid Table 2 Accent 5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E9A94" w:themeColor="accent5" w:themeTint="99"/>
        <w:bottom w:val="single" w:sz="2" w:space="0" w:color="EE9A94" w:themeColor="accent5" w:themeTint="99"/>
        <w:insideH w:val="single" w:sz="2" w:space="0" w:color="EE9A94" w:themeColor="accent5" w:themeTint="99"/>
        <w:insideV w:val="single" w:sz="2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9A9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26">
    <w:name w:val="Grid Table 2 Accent 6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A7D38C" w:themeColor="accent6" w:themeTint="99"/>
        <w:bottom w:val="single" w:sz="2" w:space="0" w:color="A7D38C" w:themeColor="accent6" w:themeTint="99"/>
        <w:insideH w:val="single" w:sz="2" w:space="0" w:color="A7D38C" w:themeColor="accent6" w:themeTint="99"/>
        <w:insideV w:val="single" w:sz="2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D3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33">
    <w:name w:val="Grid Table 3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table" w:styleId="-43">
    <w:name w:val="Grid Table 4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420">
    <w:name w:val="Grid Table 4 Accent 2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430">
    <w:name w:val="Grid Table 4 Accent 3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44">
    <w:name w:val="Grid Table 4 Accent 4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45">
    <w:name w:val="Grid Table 4 Accent 5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46">
    <w:name w:val="Grid Table 4 Accent 6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53">
    <w:name w:val="Grid Table 5 Dark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7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90F0DE" w:themeFill="accent1" w:themeFillTint="66"/>
      </w:tcPr>
    </w:tblStylePr>
  </w:style>
  <w:style w:type="table" w:styleId="-520">
    <w:name w:val="Grid Table 5 Dark Accent 2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9B2" w:themeFill="accent2" w:themeFillTint="66"/>
      </w:tcPr>
    </w:tblStylePr>
  </w:style>
  <w:style w:type="table" w:styleId="-530">
    <w:name w:val="Grid Table 5 Dark Accent 3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5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C4CBCE" w:themeFill="accent3" w:themeFillTint="66"/>
      </w:tcPr>
    </w:tblStylePr>
  </w:style>
  <w:style w:type="table" w:styleId="-54">
    <w:name w:val="Grid Table 5 Dark Accent 4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B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94D7F1" w:themeFill="accent4" w:themeFillTint="66"/>
      </w:tcPr>
    </w:tblStylePr>
  </w:style>
  <w:style w:type="table" w:styleId="-55">
    <w:name w:val="Grid Table 5 Dark Accent 5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3BCB8" w:themeFill="accent5" w:themeFillTint="66"/>
      </w:tcPr>
    </w:tblStylePr>
  </w:style>
  <w:style w:type="table" w:styleId="-56">
    <w:name w:val="Grid Table 5 Dark Accent 6"/>
    <w:basedOn w:val="a3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0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C4E2B2" w:themeFill="accent6" w:themeFillTint="66"/>
      </w:tcPr>
    </w:tblStylePr>
  </w:style>
  <w:style w:type="table" w:styleId="-63">
    <w:name w:val="Grid Table 6 Colorful"/>
    <w:basedOn w:val="a3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620">
    <w:name w:val="Grid Table 6 Colorful Accent 2"/>
    <w:basedOn w:val="a3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630">
    <w:name w:val="Grid Table 6 Colorful Accent 3"/>
    <w:basedOn w:val="a3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64">
    <w:name w:val="Grid Table 6 Colorful Accent 4"/>
    <w:basedOn w:val="a3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65">
    <w:name w:val="Grid Table 6 Colorful Accent 5"/>
    <w:basedOn w:val="a3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66">
    <w:name w:val="Grid Table 6 Colorful Accent 6"/>
    <w:basedOn w:val="a3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7">
    <w:name w:val="Grid Table 7 Colorful"/>
    <w:basedOn w:val="a3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character" w:customStyle="1" w:styleId="10">
    <w:name w:val="Заголовок 1 Знак"/>
    <w:basedOn w:val="a2"/>
    <w:link w:val="1"/>
    <w:uiPriority w:val="7"/>
    <w:rsid w:val="00BF473C"/>
    <w:rPr>
      <w:rFonts w:asciiTheme="majorHAnsi" w:eastAsiaTheme="majorEastAsia" w:hAnsiTheme="majorHAnsi" w:cstheme="majorBidi"/>
      <w:color w:val="0B5748" w:themeColor="accent1" w:themeShade="80"/>
      <w:sz w:val="32"/>
      <w:szCs w:val="32"/>
    </w:rPr>
  </w:style>
  <w:style w:type="character" w:customStyle="1" w:styleId="22">
    <w:name w:val="Заголовок 2 Знак"/>
    <w:basedOn w:val="a2"/>
    <w:link w:val="21"/>
    <w:uiPriority w:val="8"/>
    <w:semiHidden/>
    <w:rsid w:val="00BF473C"/>
    <w:rPr>
      <w:rFonts w:asciiTheme="majorHAnsi" w:eastAsiaTheme="majorEastAsia" w:hAnsiTheme="majorHAnsi" w:cstheme="majorBidi"/>
      <w:color w:val="0B5748" w:themeColor="accent1" w:themeShade="8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9"/>
    <w:semiHidden/>
    <w:rsid w:val="002C2563"/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character" w:customStyle="1" w:styleId="52">
    <w:name w:val="Заголовок 5 Знак"/>
    <w:basedOn w:val="a2"/>
    <w:link w:val="51"/>
    <w:uiPriority w:val="9"/>
    <w:semiHidden/>
    <w:rsid w:val="002C2563"/>
    <w:rPr>
      <w:rFonts w:asciiTheme="majorHAnsi" w:eastAsiaTheme="majorEastAsia" w:hAnsiTheme="majorHAnsi" w:cstheme="majorBidi"/>
      <w:color w:val="11826C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2C2563"/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sid w:val="002C256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C256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2C2563"/>
  </w:style>
  <w:style w:type="paragraph" w:styleId="HTML0">
    <w:name w:val="HTML Address"/>
    <w:basedOn w:val="a1"/>
    <w:link w:val="HTML1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2C2563"/>
    <w:rPr>
      <w:i/>
      <w:iCs/>
    </w:rPr>
  </w:style>
  <w:style w:type="character" w:styleId="HTML2">
    <w:name w:val="HTML Cite"/>
    <w:basedOn w:val="a2"/>
    <w:uiPriority w:val="99"/>
    <w:semiHidden/>
    <w:unhideWhenUsed/>
    <w:rsid w:val="002C2563"/>
    <w:rPr>
      <w:i/>
      <w:iCs/>
    </w:rPr>
  </w:style>
  <w:style w:type="character" w:styleId="HTML3">
    <w:name w:val="HTML Code"/>
    <w:basedOn w:val="a2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2C2563"/>
    <w:rPr>
      <w:i/>
      <w:iCs/>
    </w:rPr>
  </w:style>
  <w:style w:type="character" w:styleId="HTML5">
    <w:name w:val="HTML Keyboard"/>
    <w:basedOn w:val="a2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2C2563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2C2563"/>
    <w:rPr>
      <w:i/>
      <w:iCs/>
    </w:rPr>
  </w:style>
  <w:style w:type="character" w:styleId="afff4">
    <w:name w:val="Hyperlink"/>
    <w:basedOn w:val="a2"/>
    <w:uiPriority w:val="99"/>
    <w:semiHidden/>
    <w:unhideWhenUsed/>
    <w:rsid w:val="00CD5E29"/>
    <w:rPr>
      <w:color w:val="11698B" w:themeColor="accent4" w:themeShade="BF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afff5">
    <w:name w:val="index heading"/>
    <w:basedOn w:val="a1"/>
    <w:next w:val="1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unhideWhenUsed/>
    <w:qFormat/>
    <w:rsid w:val="00CD5E29"/>
    <w:rPr>
      <w:i/>
      <w:iCs/>
      <w:color w:val="11826C" w:themeColor="accent1" w:themeShade="BF"/>
    </w:rPr>
  </w:style>
  <w:style w:type="paragraph" w:styleId="afff7">
    <w:name w:val="Intense Quote"/>
    <w:basedOn w:val="a1"/>
    <w:next w:val="a1"/>
    <w:link w:val="afff8"/>
    <w:uiPriority w:val="30"/>
    <w:semiHidden/>
    <w:unhideWhenUsed/>
    <w:qFormat/>
    <w:rsid w:val="00CD5E29"/>
    <w:pPr>
      <w:pBdr>
        <w:top w:val="single" w:sz="4" w:space="10" w:color="17AE92" w:themeColor="accent1"/>
        <w:bottom w:val="single" w:sz="4" w:space="10" w:color="17AE92" w:themeColor="accent1"/>
      </w:pBdr>
      <w:spacing w:before="360" w:after="360"/>
      <w:ind w:left="864" w:right="864"/>
      <w:jc w:val="center"/>
    </w:pPr>
    <w:rPr>
      <w:i/>
      <w:iCs/>
      <w:color w:val="11826C" w:themeColor="accent1" w:themeShade="BF"/>
    </w:rPr>
  </w:style>
  <w:style w:type="character" w:customStyle="1" w:styleId="afff8">
    <w:name w:val="Выделенная цитата Знак"/>
    <w:basedOn w:val="a2"/>
    <w:link w:val="afff7"/>
    <w:uiPriority w:val="30"/>
    <w:semiHidden/>
    <w:rsid w:val="00CD5E29"/>
    <w:rPr>
      <w:i/>
      <w:iCs/>
      <w:color w:val="11826C" w:themeColor="accent1" w:themeShade="BF"/>
    </w:rPr>
  </w:style>
  <w:style w:type="character" w:styleId="afff9">
    <w:name w:val="Intense Reference"/>
    <w:basedOn w:val="a2"/>
    <w:uiPriority w:val="32"/>
    <w:semiHidden/>
    <w:unhideWhenUsed/>
    <w:qFormat/>
    <w:rsid w:val="00CD5E29"/>
    <w:rPr>
      <w:b/>
      <w:bCs/>
      <w:caps w:val="0"/>
      <w:smallCaps/>
      <w:color w:val="11826C" w:themeColor="accent1" w:themeShade="BF"/>
      <w:spacing w:val="5"/>
    </w:rPr>
  </w:style>
  <w:style w:type="table" w:styleId="afffa">
    <w:name w:val="Light Grid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1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  <w:shd w:val="clear" w:color="auto" w:fill="BAF6EA" w:themeFill="accent1" w:themeFillTint="3F"/>
      </w:tcPr>
    </w:tblStylePr>
    <w:tblStylePr w:type="band2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1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  <w:shd w:val="clear" w:color="auto" w:fill="FDE7CF" w:themeFill="accent2" w:themeFillTint="3F"/>
      </w:tcPr>
    </w:tblStylePr>
    <w:tblStylePr w:type="band2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1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  <w:shd w:val="clear" w:color="auto" w:fill="DBDFE1" w:themeFill="accent3" w:themeFillTint="3F"/>
      </w:tcPr>
    </w:tblStylePr>
    <w:tblStylePr w:type="band2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1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  <w:shd w:val="clear" w:color="auto" w:fill="BCE6F7" w:themeFill="accent4" w:themeFillTint="3F"/>
      </w:tcPr>
    </w:tblStylePr>
    <w:tblStylePr w:type="band2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1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  <w:shd w:val="clear" w:color="auto" w:fill="F8D5D3" w:themeFill="accent5" w:themeFillTint="3F"/>
      </w:tcPr>
    </w:tblStylePr>
    <w:tblStylePr w:type="band2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1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  <w:shd w:val="clear" w:color="auto" w:fill="DBEDCF" w:themeFill="accent6" w:themeFillTint="3F"/>
      </w:tcPr>
    </w:tblStylePr>
    <w:tblStylePr w:type="band2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8" w:space="0" w:color="17AE92" w:themeColor="accent1"/>
        <w:bottom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8" w:space="0" w:color="F7A23F" w:themeColor="accent2"/>
        <w:bottom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8" w:space="0" w:color="6F7E84" w:themeColor="accent3"/>
        <w:bottom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8" w:space="0" w:color="178DBB" w:themeColor="accent4"/>
        <w:bottom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8" w:space="0" w:color="E3584E" w:themeColor="accent5"/>
        <w:bottom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8" w:space="0" w:color="6FB344" w:themeColor="accent6"/>
        <w:bottom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2C2563"/>
  </w:style>
  <w:style w:type="paragraph" w:styleId="afffe">
    <w:name w:val="List"/>
    <w:basedOn w:val="a1"/>
    <w:uiPriority w:val="99"/>
    <w:semiHidden/>
    <w:unhideWhenUsed/>
    <w:rsid w:val="002C2563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2C2563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2C2563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2C2563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2C2563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affff">
    <w:name w:val="List Continue"/>
    <w:basedOn w:val="a1"/>
    <w:uiPriority w:val="99"/>
    <w:semiHidden/>
    <w:unhideWhenUsed/>
    <w:rsid w:val="002C2563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2C2563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affff0">
    <w:name w:val="List Paragraph"/>
    <w:basedOn w:val="a1"/>
    <w:uiPriority w:val="34"/>
    <w:semiHidden/>
    <w:unhideWhenUsed/>
    <w:qFormat/>
    <w:rsid w:val="002C2563"/>
    <w:pPr>
      <w:ind w:left="720"/>
      <w:contextualSpacing/>
    </w:pPr>
  </w:style>
  <w:style w:type="table" w:styleId="-1a">
    <w:name w:val="List Table 1 Light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121">
    <w:name w:val="List Table 1 Light Accent 2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131">
    <w:name w:val="List Table 1 Light Accent 3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140">
    <w:name w:val="List Table 1 Light Accent 4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150">
    <w:name w:val="List Table 1 Light Accent 5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160">
    <w:name w:val="List Table 1 Light Accent 6"/>
    <w:basedOn w:val="a3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2a">
    <w:name w:val="List Table 2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bottom w:val="single" w:sz="4" w:space="0" w:color="58E9CD" w:themeColor="accent1" w:themeTint="99"/>
        <w:insideH w:val="single" w:sz="4" w:space="0" w:color="58E9C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221">
    <w:name w:val="List Table 2 Accent 2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bottom w:val="single" w:sz="4" w:space="0" w:color="FAC78B" w:themeColor="accent2" w:themeTint="99"/>
        <w:insideH w:val="single" w:sz="4" w:space="0" w:color="FAC78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231">
    <w:name w:val="List Table 2 Accent 3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bottom w:val="single" w:sz="4" w:space="0" w:color="A7B1B5" w:themeColor="accent3" w:themeTint="99"/>
        <w:insideH w:val="single" w:sz="4" w:space="0" w:color="A7B1B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240">
    <w:name w:val="List Table 2 Accent 4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bottom w:val="single" w:sz="4" w:space="0" w:color="5EC3EB" w:themeColor="accent4" w:themeTint="99"/>
        <w:insideH w:val="single" w:sz="4" w:space="0" w:color="5EC3E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250">
    <w:name w:val="List Table 2 Accent 5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bottom w:val="single" w:sz="4" w:space="0" w:color="EE9A94" w:themeColor="accent5" w:themeTint="99"/>
        <w:insideH w:val="single" w:sz="4" w:space="0" w:color="EE9A9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260">
    <w:name w:val="List Table 2 Accent 6"/>
    <w:basedOn w:val="a3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bottom w:val="single" w:sz="4" w:space="0" w:color="A7D38C" w:themeColor="accent6" w:themeTint="99"/>
        <w:insideH w:val="single" w:sz="4" w:space="0" w:color="A7D38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3a">
    <w:name w:val="List Table 3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17AE92" w:themeColor="accent1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AE92" w:themeColor="accent1"/>
          <w:right w:val="single" w:sz="4" w:space="0" w:color="17AE92" w:themeColor="accent1"/>
        </w:tcBorders>
      </w:tcPr>
    </w:tblStylePr>
    <w:tblStylePr w:type="band1Horz">
      <w:tblPr/>
      <w:tcPr>
        <w:tcBorders>
          <w:top w:val="single" w:sz="4" w:space="0" w:color="17AE92" w:themeColor="accent1"/>
          <w:bottom w:val="single" w:sz="4" w:space="0" w:color="17AE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AE92" w:themeColor="accent1"/>
          <w:left w:val="nil"/>
        </w:tcBorders>
      </w:tcPr>
    </w:tblStylePr>
    <w:tblStylePr w:type="swCell">
      <w:tblPr/>
      <w:tcPr>
        <w:tcBorders>
          <w:top w:val="double" w:sz="4" w:space="0" w:color="17AE92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A23F" w:themeColor="accent2"/>
          <w:right w:val="single" w:sz="4" w:space="0" w:color="F7A23F" w:themeColor="accent2"/>
        </w:tcBorders>
      </w:tcPr>
    </w:tblStylePr>
    <w:tblStylePr w:type="band1Horz">
      <w:tblPr/>
      <w:tcPr>
        <w:tcBorders>
          <w:top w:val="single" w:sz="4" w:space="0" w:color="F7A23F" w:themeColor="accent2"/>
          <w:bottom w:val="single" w:sz="4" w:space="0" w:color="F7A23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A23F" w:themeColor="accent2"/>
          <w:left w:val="nil"/>
        </w:tcBorders>
      </w:tcPr>
    </w:tblStylePr>
    <w:tblStylePr w:type="swCell">
      <w:tblPr/>
      <w:tcPr>
        <w:tcBorders>
          <w:top w:val="double" w:sz="4" w:space="0" w:color="F7A23F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F7E84" w:themeColor="accent3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7E84" w:themeColor="accent3"/>
          <w:right w:val="single" w:sz="4" w:space="0" w:color="6F7E84" w:themeColor="accent3"/>
        </w:tcBorders>
      </w:tcPr>
    </w:tblStylePr>
    <w:tblStylePr w:type="band1Horz">
      <w:tblPr/>
      <w:tcPr>
        <w:tcBorders>
          <w:top w:val="single" w:sz="4" w:space="0" w:color="6F7E84" w:themeColor="accent3"/>
          <w:bottom w:val="single" w:sz="4" w:space="0" w:color="6F7E8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7E84" w:themeColor="accent3"/>
          <w:left w:val="nil"/>
        </w:tcBorders>
      </w:tcPr>
    </w:tblStylePr>
    <w:tblStylePr w:type="swCell">
      <w:tblPr/>
      <w:tcPr>
        <w:tcBorders>
          <w:top w:val="double" w:sz="4" w:space="0" w:color="6F7E84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178DBB" w:themeColor="accent4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8DBB" w:themeColor="accent4"/>
          <w:right w:val="single" w:sz="4" w:space="0" w:color="178DBB" w:themeColor="accent4"/>
        </w:tcBorders>
      </w:tcPr>
    </w:tblStylePr>
    <w:tblStylePr w:type="band1Horz">
      <w:tblPr/>
      <w:tcPr>
        <w:tcBorders>
          <w:top w:val="single" w:sz="4" w:space="0" w:color="178DBB" w:themeColor="accent4"/>
          <w:bottom w:val="single" w:sz="4" w:space="0" w:color="178DB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8DBB" w:themeColor="accent4"/>
          <w:left w:val="nil"/>
        </w:tcBorders>
      </w:tcPr>
    </w:tblStylePr>
    <w:tblStylePr w:type="swCell">
      <w:tblPr/>
      <w:tcPr>
        <w:tcBorders>
          <w:top w:val="double" w:sz="4" w:space="0" w:color="178DBB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3584E" w:themeColor="accent5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584E" w:themeColor="accent5"/>
          <w:right w:val="single" w:sz="4" w:space="0" w:color="E3584E" w:themeColor="accent5"/>
        </w:tcBorders>
      </w:tcPr>
    </w:tblStylePr>
    <w:tblStylePr w:type="band1Horz">
      <w:tblPr/>
      <w:tcPr>
        <w:tcBorders>
          <w:top w:val="single" w:sz="4" w:space="0" w:color="E3584E" w:themeColor="accent5"/>
          <w:bottom w:val="single" w:sz="4" w:space="0" w:color="E3584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584E" w:themeColor="accent5"/>
          <w:left w:val="nil"/>
        </w:tcBorders>
      </w:tcPr>
    </w:tblStylePr>
    <w:tblStylePr w:type="swCell">
      <w:tblPr/>
      <w:tcPr>
        <w:tcBorders>
          <w:top w:val="double" w:sz="4" w:space="0" w:color="E3584E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FB344" w:themeColor="accent6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B344" w:themeColor="accent6"/>
          <w:right w:val="single" w:sz="4" w:space="0" w:color="6FB344" w:themeColor="accent6"/>
        </w:tcBorders>
      </w:tcPr>
    </w:tblStylePr>
    <w:tblStylePr w:type="band1Horz">
      <w:tblPr/>
      <w:tcPr>
        <w:tcBorders>
          <w:top w:val="single" w:sz="4" w:space="0" w:color="6FB344" w:themeColor="accent6"/>
          <w:bottom w:val="single" w:sz="4" w:space="0" w:color="6FB3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B344" w:themeColor="accent6"/>
          <w:left w:val="nil"/>
        </w:tcBorders>
      </w:tcPr>
    </w:tblStylePr>
    <w:tblStylePr w:type="swCell">
      <w:tblPr/>
      <w:tcPr>
        <w:tcBorders>
          <w:top w:val="double" w:sz="4" w:space="0" w:color="6FB344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421">
    <w:name w:val="List Table 4 Accent 2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431">
    <w:name w:val="List Table 4 Accent 3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440">
    <w:name w:val="List Table 4 Accent 4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450">
    <w:name w:val="List Table 4 Accent 5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460">
    <w:name w:val="List Table 4 Accent 6"/>
    <w:basedOn w:val="a3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5a">
    <w:name w:val="List Table 5 Dark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7AE92" w:themeColor="accent1"/>
        <w:left w:val="single" w:sz="24" w:space="0" w:color="17AE92" w:themeColor="accent1"/>
        <w:bottom w:val="single" w:sz="24" w:space="0" w:color="17AE92" w:themeColor="accent1"/>
        <w:right w:val="single" w:sz="24" w:space="0" w:color="17AE92" w:themeColor="accent1"/>
      </w:tblBorders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A23F" w:themeColor="accent2"/>
        <w:left w:val="single" w:sz="24" w:space="0" w:color="F7A23F" w:themeColor="accent2"/>
        <w:bottom w:val="single" w:sz="24" w:space="0" w:color="F7A23F" w:themeColor="accent2"/>
        <w:right w:val="single" w:sz="24" w:space="0" w:color="F7A23F" w:themeColor="accent2"/>
      </w:tblBorders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F7E84" w:themeColor="accent3"/>
        <w:left w:val="single" w:sz="24" w:space="0" w:color="6F7E84" w:themeColor="accent3"/>
        <w:bottom w:val="single" w:sz="24" w:space="0" w:color="6F7E84" w:themeColor="accent3"/>
        <w:right w:val="single" w:sz="24" w:space="0" w:color="6F7E84" w:themeColor="accent3"/>
      </w:tblBorders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78DBB" w:themeColor="accent4"/>
        <w:left w:val="single" w:sz="24" w:space="0" w:color="178DBB" w:themeColor="accent4"/>
        <w:bottom w:val="single" w:sz="24" w:space="0" w:color="178DBB" w:themeColor="accent4"/>
        <w:right w:val="single" w:sz="24" w:space="0" w:color="178DBB" w:themeColor="accent4"/>
      </w:tblBorders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584E" w:themeColor="accent5"/>
        <w:left w:val="single" w:sz="24" w:space="0" w:color="E3584E" w:themeColor="accent5"/>
        <w:bottom w:val="single" w:sz="24" w:space="0" w:color="E3584E" w:themeColor="accent5"/>
        <w:right w:val="single" w:sz="24" w:space="0" w:color="E3584E" w:themeColor="accent5"/>
      </w:tblBorders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FB344" w:themeColor="accent6"/>
        <w:left w:val="single" w:sz="24" w:space="0" w:color="6FB344" w:themeColor="accent6"/>
        <w:bottom w:val="single" w:sz="24" w:space="0" w:color="6FB344" w:themeColor="accent6"/>
        <w:right w:val="single" w:sz="24" w:space="0" w:color="6FB344" w:themeColor="accent6"/>
      </w:tblBorders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17AE92" w:themeColor="accent1"/>
        <w:bottom w:val="single" w:sz="4" w:space="0" w:color="17AE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AE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-621">
    <w:name w:val="List Table 6 Colorful Accent 2"/>
    <w:basedOn w:val="a3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7A23F" w:themeColor="accent2"/>
        <w:bottom w:val="single" w:sz="4" w:space="0" w:color="F7A23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7A23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-631">
    <w:name w:val="List Table 6 Colorful Accent 3"/>
    <w:basedOn w:val="a3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6F7E84" w:themeColor="accent3"/>
        <w:bottom w:val="single" w:sz="4" w:space="0" w:color="6F7E8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F7E8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-640">
    <w:name w:val="List Table 6 Colorful Accent 4"/>
    <w:basedOn w:val="a3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178DBB" w:themeColor="accent4"/>
        <w:bottom w:val="single" w:sz="4" w:space="0" w:color="178DB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78DB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-650">
    <w:name w:val="List Table 6 Colorful Accent 5"/>
    <w:basedOn w:val="a3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3584E" w:themeColor="accent5"/>
        <w:bottom w:val="single" w:sz="4" w:space="0" w:color="E3584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3584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-660">
    <w:name w:val="List Table 6 Colorful Accent 6"/>
    <w:basedOn w:val="a3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6FB344" w:themeColor="accent6"/>
        <w:bottom w:val="single" w:sz="4" w:space="0" w:color="6FB3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FB3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-70">
    <w:name w:val="List Table 7 Colorful"/>
    <w:basedOn w:val="a3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AE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AE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AE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AE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A23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A23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A23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A23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7E8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7E8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7E8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7E8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8DB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8DB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8DB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8DB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584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584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584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584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B3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B3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B3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B3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2">
    <w:name w:val="Текст макроса Знак"/>
    <w:basedOn w:val="a2"/>
    <w:link w:val="affff1"/>
    <w:uiPriority w:val="99"/>
    <w:semiHidden/>
    <w:rsid w:val="002C2563"/>
    <w:rPr>
      <w:rFonts w:ascii="Consolas" w:hAnsi="Consolas"/>
      <w:szCs w:val="20"/>
    </w:rPr>
  </w:style>
  <w:style w:type="table" w:styleId="12">
    <w:name w:val="Medium Grid 1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  <w:insideV w:val="single" w:sz="8" w:space="0" w:color="2FE3C1" w:themeColor="accent1" w:themeTint="BF"/>
      </w:tblBorders>
    </w:tblPr>
    <w:tcPr>
      <w:shd w:val="clear" w:color="auto" w:fill="BAF6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FE3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  <w:insideV w:val="single" w:sz="8" w:space="0" w:color="F9B96F" w:themeColor="accent2" w:themeTint="BF"/>
      </w:tblBorders>
    </w:tblPr>
    <w:tcPr>
      <w:shd w:val="clear" w:color="auto" w:fill="FDE7C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96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  <w:insideV w:val="single" w:sz="8" w:space="0" w:color="929EA3" w:themeColor="accent3" w:themeTint="BF"/>
      </w:tblBorders>
    </w:tblPr>
    <w:tcPr>
      <w:shd w:val="clear" w:color="auto" w:fill="DBD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EA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  <w:insideV w:val="single" w:sz="8" w:space="0" w:color="36B4E6" w:themeColor="accent4" w:themeTint="BF"/>
      </w:tblBorders>
    </w:tblPr>
    <w:tcPr>
      <w:shd w:val="clear" w:color="auto" w:fill="BCE6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6B4E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  <w:insideV w:val="single" w:sz="8" w:space="0" w:color="EA817A" w:themeColor="accent5" w:themeTint="BF"/>
      </w:tblBorders>
    </w:tblPr>
    <w:tcPr>
      <w:shd w:val="clear" w:color="auto" w:fill="F8D5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17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  <w:insideV w:val="single" w:sz="8" w:space="0" w:color="92C870" w:themeColor="accent6" w:themeTint="BF"/>
      </w:tblBorders>
    </w:tblPr>
    <w:tcPr>
      <w:shd w:val="clear" w:color="auto" w:fill="DBED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C8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</w:tblPr>
    <w:tcPr>
      <w:shd w:val="clear" w:color="auto" w:fill="BAF6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7EE" w:themeFill="accent1" w:themeFillTint="33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tcBorders>
          <w:insideH w:val="single" w:sz="6" w:space="0" w:color="17AE92" w:themeColor="accent1"/>
          <w:insideV w:val="single" w:sz="6" w:space="0" w:color="17AE92" w:themeColor="accent1"/>
        </w:tcBorders>
        <w:shd w:val="clear" w:color="auto" w:fill="75EC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</w:tblPr>
    <w:tcPr>
      <w:shd w:val="clear" w:color="auto" w:fill="FDE7C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CD8" w:themeFill="accent2" w:themeFillTint="33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tcBorders>
          <w:insideH w:val="single" w:sz="6" w:space="0" w:color="F7A23F" w:themeColor="accent2"/>
          <w:insideV w:val="single" w:sz="6" w:space="0" w:color="F7A23F" w:themeColor="accent2"/>
        </w:tcBorders>
        <w:shd w:val="clear" w:color="auto" w:fill="FBD09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</w:tblPr>
    <w:tcPr>
      <w:shd w:val="clear" w:color="auto" w:fill="DBD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0F2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5E6" w:themeFill="accent3" w:themeFillTint="33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tcBorders>
          <w:insideH w:val="single" w:sz="6" w:space="0" w:color="6F7E84" w:themeColor="accent3"/>
          <w:insideV w:val="single" w:sz="6" w:space="0" w:color="6F7E84" w:themeColor="accent3"/>
        </w:tcBorders>
        <w:shd w:val="clear" w:color="auto" w:fill="B6BEC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</w:tblPr>
    <w:tcPr>
      <w:shd w:val="clear" w:color="auto" w:fill="BCE6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5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BF8" w:themeFill="accent4" w:themeFillTint="33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tcBorders>
          <w:insideH w:val="single" w:sz="6" w:space="0" w:color="178DBB" w:themeColor="accent4"/>
          <w:insideV w:val="single" w:sz="6" w:space="0" w:color="178DBB" w:themeColor="accent4"/>
        </w:tcBorders>
        <w:shd w:val="clear" w:color="auto" w:fill="79CD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</w:tblPr>
    <w:tcPr>
      <w:shd w:val="clear" w:color="auto" w:fill="F8D5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B" w:themeFill="accent5" w:themeFillTint="33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tcBorders>
          <w:insideH w:val="single" w:sz="6" w:space="0" w:color="E3584E" w:themeColor="accent5"/>
          <w:insideV w:val="single" w:sz="6" w:space="0" w:color="E3584E" w:themeColor="accent5"/>
        </w:tcBorders>
        <w:shd w:val="clear" w:color="auto" w:fill="F1ABA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</w:tblPr>
    <w:tcPr>
      <w:shd w:val="clear" w:color="auto" w:fill="DBED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0D8" w:themeFill="accent6" w:themeFillTint="33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tcBorders>
          <w:insideH w:val="single" w:sz="6" w:space="0" w:color="6FB344" w:themeColor="accent6"/>
          <w:insideV w:val="single" w:sz="6" w:space="0" w:color="6FB344" w:themeColor="accent6"/>
        </w:tcBorders>
        <w:shd w:val="clear" w:color="auto" w:fill="B6DB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F6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EC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ECD6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09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09F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EC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EC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6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CD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CDEE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5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BA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BA6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D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DB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DBA0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bottom w:val="single" w:sz="8" w:space="0" w:color="17AE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AE92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shd w:val="clear" w:color="auto" w:fill="BAF6EA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bottom w:val="single" w:sz="8" w:space="0" w:color="F7A23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A23F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shd w:val="clear" w:color="auto" w:fill="FDE7CF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bottom w:val="single" w:sz="8" w:space="0" w:color="6F7E8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7E84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shd w:val="clear" w:color="auto" w:fill="DBDFE1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bottom w:val="single" w:sz="8" w:space="0" w:color="178DB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8DBB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shd w:val="clear" w:color="auto" w:fill="BCE6F7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bottom w:val="single" w:sz="8" w:space="0" w:color="E3584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584E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shd w:val="clear" w:color="auto" w:fill="F8D5D3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bottom w:val="single" w:sz="8" w:space="0" w:color="6FB3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B344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shd w:val="clear" w:color="auto" w:fill="DBEDCF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AE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AE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AE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F6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A23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A23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7E8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7E8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DB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DB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6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584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584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B3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B3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D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F6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6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D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affff4">
    <w:name w:val="Шапка Знак"/>
    <w:basedOn w:val="a2"/>
    <w:link w:val="affff3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affff5">
    <w:name w:val="Normal (Web)"/>
    <w:basedOn w:val="a1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2C2563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2C2563"/>
    <w:pPr>
      <w:spacing w:after="0" w:line="240" w:lineRule="auto"/>
    </w:pPr>
  </w:style>
  <w:style w:type="character" w:customStyle="1" w:styleId="affff8">
    <w:name w:val="Заголовок записки Знак"/>
    <w:basedOn w:val="a2"/>
    <w:link w:val="affff7"/>
    <w:uiPriority w:val="99"/>
    <w:semiHidden/>
    <w:rsid w:val="002C2563"/>
  </w:style>
  <w:style w:type="character" w:styleId="affff9">
    <w:name w:val="page number"/>
    <w:basedOn w:val="a2"/>
    <w:uiPriority w:val="99"/>
    <w:semiHidden/>
    <w:unhideWhenUsed/>
    <w:rsid w:val="002C2563"/>
  </w:style>
  <w:style w:type="table" w:styleId="15">
    <w:name w:val="Plain Table 1"/>
    <w:basedOn w:val="a3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Plain Text"/>
    <w:basedOn w:val="a1"/>
    <w:link w:val="affffb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affffb">
    <w:name w:val="Текст Знак"/>
    <w:basedOn w:val="a2"/>
    <w:link w:val="affffa"/>
    <w:uiPriority w:val="99"/>
    <w:semiHidden/>
    <w:rsid w:val="002C2563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2C2563"/>
    <w:rPr>
      <w:i/>
      <w:iCs/>
      <w:color w:val="404040" w:themeColor="text1" w:themeTint="BF"/>
    </w:rPr>
  </w:style>
  <w:style w:type="character" w:styleId="affffc">
    <w:name w:val="Strong"/>
    <w:basedOn w:val="a2"/>
    <w:uiPriority w:val="22"/>
    <w:semiHidden/>
    <w:unhideWhenUsed/>
    <w:qFormat/>
    <w:rsid w:val="002C2563"/>
    <w:rPr>
      <w:b/>
      <w:bCs/>
    </w:rPr>
  </w:style>
  <w:style w:type="paragraph" w:styleId="affffd">
    <w:name w:val="Subtitle"/>
    <w:basedOn w:val="a1"/>
    <w:next w:val="a1"/>
    <w:link w:val="affffe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ffe">
    <w:name w:val="Подзаголовок Знак"/>
    <w:basedOn w:val="a2"/>
    <w:link w:val="affffd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afffff">
    <w:name w:val="Subtle Emphasis"/>
    <w:basedOn w:val="a2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afffff0">
    <w:name w:val="Subtle Reference"/>
    <w:basedOn w:val="a2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1">
    <w:name w:val="Table Contemporary"/>
    <w:basedOn w:val="a3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2">
    <w:name w:val="Table Elegant"/>
    <w:basedOn w:val="a3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3">
    <w:name w:val="Table Grid"/>
    <w:basedOn w:val="a3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Grid 1"/>
    <w:basedOn w:val="a3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4">
    <w:name w:val="Grid Table Light"/>
    <w:basedOn w:val="a3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5">
    <w:name w:val="table of authorities"/>
    <w:basedOn w:val="a1"/>
    <w:next w:val="a1"/>
    <w:uiPriority w:val="99"/>
    <w:semiHidden/>
    <w:unhideWhenUsed/>
    <w:rsid w:val="002C2563"/>
    <w:pPr>
      <w:spacing w:after="0"/>
      <w:ind w:left="220" w:hanging="220"/>
    </w:pPr>
  </w:style>
  <w:style w:type="paragraph" w:styleId="afffff6">
    <w:name w:val="table of figures"/>
    <w:basedOn w:val="a1"/>
    <w:next w:val="a1"/>
    <w:uiPriority w:val="99"/>
    <w:semiHidden/>
    <w:unhideWhenUsed/>
    <w:rsid w:val="002C2563"/>
    <w:pPr>
      <w:spacing w:after="0"/>
    </w:pPr>
  </w:style>
  <w:style w:type="table" w:styleId="afffff7">
    <w:name w:val="Table Professional"/>
    <w:basedOn w:val="a3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3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9">
    <w:name w:val="Title"/>
    <w:basedOn w:val="a1"/>
    <w:next w:val="a1"/>
    <w:link w:val="afffffa"/>
    <w:unhideWhenUsed/>
    <w:qFormat/>
    <w:rsid w:val="00B9569D"/>
    <w:pPr>
      <w:spacing w:after="0" w:line="216" w:lineRule="auto"/>
    </w:pPr>
    <w:rPr>
      <w:rFonts w:asciiTheme="majorHAnsi" w:eastAsiaTheme="majorEastAsia" w:hAnsiTheme="majorHAnsi" w:cstheme="majorBidi"/>
      <w:color w:val="0B5748" w:themeColor="accent1" w:themeShade="80"/>
      <w:sz w:val="28"/>
      <w:szCs w:val="56"/>
    </w:rPr>
  </w:style>
  <w:style w:type="character" w:customStyle="1" w:styleId="afffffa">
    <w:name w:val="Заголовок Знак"/>
    <w:basedOn w:val="a2"/>
    <w:link w:val="afffff9"/>
    <w:rsid w:val="00343FBB"/>
    <w:rPr>
      <w:rFonts w:asciiTheme="majorHAnsi" w:eastAsiaTheme="majorEastAsia" w:hAnsiTheme="majorHAnsi" w:cstheme="majorBidi"/>
      <w:color w:val="0B5748" w:themeColor="accent1" w:themeShade="80"/>
      <w:sz w:val="28"/>
      <w:szCs w:val="56"/>
    </w:rPr>
  </w:style>
  <w:style w:type="paragraph" w:styleId="afffffb">
    <w:name w:val="toa heading"/>
    <w:basedOn w:val="a1"/>
    <w:next w:val="a1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2C2563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2C2563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2C2563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2C2563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2C2563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2C256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2C256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2C256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2C2563"/>
    <w:pPr>
      <w:spacing w:after="100"/>
      <w:ind w:left="1760"/>
    </w:pPr>
  </w:style>
  <w:style w:type="paragraph" w:styleId="afffffc">
    <w:name w:val="TOC Heading"/>
    <w:basedOn w:val="1"/>
    <w:next w:val="a1"/>
    <w:uiPriority w:val="39"/>
    <w:semiHidden/>
    <w:unhideWhenUsed/>
    <w:qFormat/>
    <w:rsid w:val="002C2563"/>
    <w:pPr>
      <w:outlineLvl w:val="9"/>
    </w:pPr>
  </w:style>
  <w:style w:type="paragraph" w:styleId="afffffd">
    <w:name w:val="Salutation"/>
    <w:basedOn w:val="a1"/>
    <w:next w:val="a1"/>
    <w:link w:val="afffffe"/>
    <w:uiPriority w:val="4"/>
    <w:qFormat/>
    <w:rsid w:val="00156EF1"/>
  </w:style>
  <w:style w:type="character" w:customStyle="1" w:styleId="afffffe">
    <w:name w:val="Приветствие Знак"/>
    <w:basedOn w:val="a2"/>
    <w:link w:val="afffffd"/>
    <w:uiPriority w:val="4"/>
    <w:rsid w:val="00156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vn\AppData\Roaming\Microsoft\Templates\&#1044;&#1077;&#1083;&#1086;&#1074;&#1086;&#1077;%20&#1087;&#1080;&#1089;&#1100;&#1084;&#1086;%20(&#1089;%20&#1074;&#1077;&#1088;&#1090;&#1080;&#1082;&#1072;&#1083;&#1100;&#1085;&#1099;&#1084;&#1080;%20&#1087;&#1086;&#1083;&#1086;&#1089;&#1072;&#1084;&#1080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22F30811BA1439788B46ACFE968ED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687984-3F64-4126-A98B-0C554035477D}"/>
      </w:docPartPr>
      <w:docPartBody>
        <w:p w:rsidR="00000000" w:rsidRDefault="00393E42">
          <w:pPr>
            <w:pStyle w:val="E22F30811BA1439788B46ACFE968EDEC"/>
          </w:pPr>
          <w:r w:rsidRPr="006F1118">
            <w:rPr>
              <w:lang w:bidi="ru-RU"/>
            </w:rPr>
            <w:t>Ваше имя</w:t>
          </w:r>
        </w:p>
      </w:docPartBody>
    </w:docPart>
    <w:docPart>
      <w:docPartPr>
        <w:name w:val="F84FFC9775F041E0AAE81BBB3558DF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4E986-A8C0-4E80-B04D-25C0992AE2AD}"/>
      </w:docPartPr>
      <w:docPartBody>
        <w:p w:rsidR="00000000" w:rsidRDefault="00393E42">
          <w:pPr>
            <w:pStyle w:val="F84FFC9775F041E0AAE81BBB3558DF16"/>
          </w:pPr>
          <w:r w:rsidRPr="006F1118">
            <w:rPr>
              <w:lang w:bidi="ru-RU"/>
            </w:rPr>
            <w:t>Имя получателя</w:t>
          </w:r>
        </w:p>
      </w:docPartBody>
    </w:docPart>
    <w:docPart>
      <w:docPartPr>
        <w:name w:val="C9B3ADDFEE6F4773B1F7383FF7D7CD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E8EEF2-3987-44BE-8C08-9BDBC6EFC99B}"/>
      </w:docPartPr>
      <w:docPartBody>
        <w:p w:rsidR="00000000" w:rsidRDefault="00393E42">
          <w:pPr>
            <w:pStyle w:val="C9B3ADDFEE6F4773B1F7383FF7D7CDAD"/>
          </w:pPr>
          <w:r w:rsidRPr="006F1118">
            <w:rPr>
              <w:lang w:bidi="ru-RU"/>
            </w:rPr>
            <w:t>Имя получателя</w:t>
          </w:r>
        </w:p>
      </w:docPartBody>
    </w:docPart>
    <w:docPart>
      <w:docPartPr>
        <w:name w:val="C85B6366FFEF4C8689320A13CFDB72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7C77EA-6F10-4B63-A92C-713B92EB7B27}"/>
      </w:docPartPr>
      <w:docPartBody>
        <w:p w:rsidR="00000000" w:rsidRDefault="00393E42">
          <w:pPr>
            <w:pStyle w:val="C85B6366FFEF4C8689320A13CFDB72B8"/>
          </w:pPr>
          <w:r w:rsidRPr="006F1118">
            <w:rPr>
              <w:lang w:bidi="ru-RU"/>
            </w:rPr>
            <w:t>С уважением,</w:t>
          </w:r>
        </w:p>
      </w:docPartBody>
    </w:docPart>
    <w:docPart>
      <w:docPartPr>
        <w:name w:val="03914C8865C04A23AF861979AD434C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F51A71-5BEC-4DA2-8F55-7FC2DCBEEAF5}"/>
      </w:docPartPr>
      <w:docPartBody>
        <w:p w:rsidR="00000000" w:rsidRDefault="00393E42">
          <w:pPr>
            <w:pStyle w:val="03914C8865C04A23AF861979AD434CFC"/>
          </w:pPr>
          <w:r w:rsidRPr="006F1118"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42"/>
    <w:rsid w:val="0039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22F30811BA1439788B46ACFE968EDEC">
    <w:name w:val="E22F30811BA1439788B46ACFE968EDEC"/>
  </w:style>
  <w:style w:type="paragraph" w:customStyle="1" w:styleId="6BD78707BCEE4FA8A90563DE70385AE8">
    <w:name w:val="6BD78707BCEE4FA8A90563DE70385AE8"/>
  </w:style>
  <w:style w:type="paragraph" w:customStyle="1" w:styleId="710D95707B62479BA8F9F91F2E633346">
    <w:name w:val="710D95707B62479BA8F9F91F2E633346"/>
  </w:style>
  <w:style w:type="paragraph" w:customStyle="1" w:styleId="7339F4F3A9CA43409D7C3918A2A54883">
    <w:name w:val="7339F4F3A9CA43409D7C3918A2A54883"/>
  </w:style>
  <w:style w:type="paragraph" w:customStyle="1" w:styleId="715F8131D6DC43E88F0B44E7C0CB119B">
    <w:name w:val="715F8131D6DC43E88F0B44E7C0CB119B"/>
  </w:style>
  <w:style w:type="paragraph" w:customStyle="1" w:styleId="F84FFC9775F041E0AAE81BBB3558DF16">
    <w:name w:val="F84FFC9775F041E0AAE81BBB3558DF16"/>
  </w:style>
  <w:style w:type="paragraph" w:customStyle="1" w:styleId="A29DAAB147DA461381FF88C985740739">
    <w:name w:val="A29DAAB147DA461381FF88C985740739"/>
  </w:style>
  <w:style w:type="paragraph" w:customStyle="1" w:styleId="2B4DF285B97F41058D2F717A29F728CF">
    <w:name w:val="2B4DF285B97F41058D2F717A29F728CF"/>
  </w:style>
  <w:style w:type="paragraph" w:customStyle="1" w:styleId="C9B3ADDFEE6F4773B1F7383FF7D7CDAD">
    <w:name w:val="C9B3ADDFEE6F4773B1F7383FF7D7CDAD"/>
  </w:style>
  <w:style w:type="paragraph" w:customStyle="1" w:styleId="1AE6B2DB7FD047FC938D03E44C47430E">
    <w:name w:val="1AE6B2DB7FD047FC938D03E44C47430E"/>
  </w:style>
  <w:style w:type="paragraph" w:customStyle="1" w:styleId="C85B6366FFEF4C8689320A13CFDB72B8">
    <w:name w:val="C85B6366FFEF4C8689320A13CFDB72B8"/>
  </w:style>
  <w:style w:type="paragraph" w:customStyle="1" w:styleId="03914C8865C04A23AF861979AD434CFC">
    <w:name w:val="03914C8865C04A23AF861979AD434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ales">
      <a:dk1>
        <a:sysClr val="windowText" lastClr="000000"/>
      </a:dk1>
      <a:lt1>
        <a:sysClr val="window" lastClr="FFFFFF"/>
      </a:lt1>
      <a:dk2>
        <a:srgbClr val="1F2123"/>
      </a:dk2>
      <a:lt2>
        <a:srgbClr val="EBEBEB"/>
      </a:lt2>
      <a:accent1>
        <a:srgbClr val="17AE92"/>
      </a:accent1>
      <a:accent2>
        <a:srgbClr val="F7A23F"/>
      </a:accent2>
      <a:accent3>
        <a:srgbClr val="6F7E84"/>
      </a:accent3>
      <a:accent4>
        <a:srgbClr val="178DBB"/>
      </a:accent4>
      <a:accent5>
        <a:srgbClr val="E3584E"/>
      </a:accent5>
      <a:accent6>
        <a:srgbClr val="6FB344"/>
      </a:accent6>
      <a:hlink>
        <a:srgbClr val="178DBB"/>
      </a:hlink>
      <a:folHlink>
        <a:srgbClr val="885BA2"/>
      </a:folHlink>
    </a:clrScheme>
    <a:fontScheme name="Hardcover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3AD987-CCAD-4DA2-9B51-BFF19EE1B31E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02D4AA10-B996-4440-A590-FA694B5991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594C3-2117-4A2C-8C99-B55F5FA1B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вертикальными полосами).dotx</Template>
  <TotalTime>2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Gnevnov</dc:creator>
  <cp:keywords>Иванов Иван Иванович</cp:keywords>
  <cp:lastModifiedBy>Artyom Gnevnov</cp:lastModifiedBy>
  <cp:revision>1</cp:revision>
  <dcterms:created xsi:type="dcterms:W3CDTF">2024-12-18T20:21:00Z</dcterms:created>
  <dcterms:modified xsi:type="dcterms:W3CDTF">2024-12-18T20:23:00Z</dcterms:modified>
  <cp:contentStatus>Гневнов Артем Евгеньевич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